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t>HƯỚNG DẪN TẢI, CÀI ĐẶT VÀ CHẠY DỰ ÁN GAME BARTENDER</w:t>
      </w:r>
    </w:p>
    <w:p>
      <w:r>
        <w:t>Tài liệu này hướng dẫn từng bước cách tải mã nguồn, cài đặt các công cụ cần thiết và chạy dự án Game Bartender trên máy tính Windows bằng Flutter.</w:t>
      </w:r>
    </w:p>
    <w:p>
      <w:pPr>
        <w:pStyle w:val="2"/>
      </w:pPr>
      <w:r>
        <w:t>Yêu cầu hệ thống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Hạng mục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Yêu cầu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Hệ điều hành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Windows 10 hoặc 11, 64-bit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Cấu hình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RAM từ 8 GB, Card đồ họa hỗ trợ OpenGL/WebGL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Công cụ 3D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Blender 4.x (Bắt buộc để sinh và điều chỉnh mô hình 3D)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Môi trường Build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Node.js LTS (Bắt buộc để đóng gói thư viện Three.js)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Flutter SDK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Bản stable mới nhất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IDE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Android Studio (kèm SDK), VS Code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Thiết bị chạy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Máy ảo Android hoặc điện thoại thật (Ưu tiên điện thoại để render 3D mượt hơn)</w:t>
            </w:r>
          </w:p>
        </w:tc>
      </w:tr>
    </w:tbl>
    <w:p/>
    <w:p>
      <w:pPr>
        <w:pStyle w:val="2"/>
      </w:pPr>
      <w:r>
        <w:t>Bước 1. Cài đặt Flutter SDK</w:t>
      </w:r>
    </w:p>
    <w:p>
      <w:r>
        <w:t>1. Truy cập trang chính thức: https://docs.flutter.dev/install</w:t>
      </w:r>
      <w:r>
        <w:br w:type="textWrapping"/>
      </w:r>
      <w:r>
        <w:t>2. Chọn hệ điều hành Windows.</w:t>
      </w:r>
      <w:r>
        <w:br w:type="textWrapping"/>
      </w:r>
      <w:r>
        <w:t>3. Tải và cài đặt Flutter SDK theo hướng dẫn trên trang.</w:t>
      </w:r>
      <w:r>
        <w:br w:type="textWrapping"/>
      </w:r>
      <w:r>
        <w:t>4. Cấu hình biến môi trường PATH để máy tính nhận diện lệnh Flutter.</w:t>
      </w:r>
      <w:r>
        <w:br w:type="textWrapping"/>
      </w:r>
      <w:r>
        <w:t>5. Mở PowerShell và nhập:</w:t>
      </w:r>
      <w:r>
        <w:br w:type="textWrapping"/>
      </w:r>
      <w:r>
        <w:br w:type="textWrapping"/>
      </w:r>
      <w:r>
        <w:t>flutter --version</w:t>
      </w:r>
      <w:r>
        <w:br w:type="textWrapping"/>
      </w:r>
      <w:r>
        <w:br w:type="textWrapping"/>
      </w:r>
      <w:r>
        <w:t>Nếu màn hình hiển thị phiên bản Flutter, quá trình cài đặt đã thành công.</w:t>
      </w:r>
    </w:p>
    <w:p>
      <w:pPr>
        <w:pStyle w:val="2"/>
      </w:pPr>
      <w:r>
        <w:t>Bước 2. Cài đặt Android Studio</w:t>
      </w:r>
    </w:p>
    <w:p>
      <w:r>
        <w:t>1. Truy cập: https://developer.android.com/studio</w:t>
      </w:r>
      <w:r>
        <w:br w:type="textWrapping"/>
      </w:r>
      <w:r>
        <w:t>2. Tải Android Studio dành cho Windows.</w:t>
      </w:r>
      <w:r>
        <w:br w:type="textWrapping"/>
      </w:r>
      <w:r>
        <w:t>3. Mở tệp cài đặt và làm theo hướng dẫn.</w:t>
      </w:r>
      <w:r>
        <w:br w:type="textWrapping"/>
      </w:r>
      <w:r>
        <w:t>4. Khởi động Android Studio.</w:t>
      </w:r>
      <w:r>
        <w:br w:type="textWrapping"/>
      </w:r>
      <w:r>
        <w:t>5. Kiểm tra và cài đặt Android SDK cùng các công cụ cần thiết trong SDK Manager.</w:t>
      </w:r>
      <w:r>
        <w:br w:type="textWrapping"/>
      </w:r>
      <w:r>
        <w:t>6. Mở PowerShell và nhập:</w:t>
      </w:r>
      <w:r>
        <w:br w:type="textWrapping"/>
      </w:r>
      <w:r>
        <w:br w:type="textWrapping"/>
      </w:r>
      <w:r>
        <w:t>flutter doctor -v</w:t>
      </w:r>
      <w:r>
        <w:br w:type="textWrapping"/>
      </w:r>
      <w:r>
        <w:br w:type="textWrapping"/>
      </w:r>
      <w:r>
        <w:t>Kiểm tra mục Android toolchain và xử lý các thông báo yêu cầu bổ sung thành phần.</w:t>
      </w:r>
      <w:r>
        <w:br w:type="textWrapping"/>
      </w:r>
      <w:r>
        <w:br w:type="textWrapping"/>
      </w:r>
      <w:r>
        <w:t>Nếu Flutter yêu cầu chấp nhận giấy phép Android, chạy:</w:t>
      </w:r>
      <w:r>
        <w:br w:type="textWrapping"/>
      </w:r>
      <w:r>
        <w:br w:type="textWrapping"/>
      </w:r>
      <w:r>
        <w:t>flutter doctor --android-licenses</w:t>
      </w:r>
      <w:r>
        <w:br w:type="textWrapping"/>
      </w:r>
      <w:r>
        <w:br w:type="textWrapping"/>
      </w:r>
      <w:r>
        <w:t>Sau đó làm theo hướng dẫn trên màn hình.</w:t>
      </w:r>
    </w:p>
    <w:p>
      <w:pPr>
        <w:pStyle w:val="2"/>
      </w:pPr>
      <w:r>
        <w:t>Bước 3. Cài đặt Visual Studio Code</w:t>
      </w:r>
    </w:p>
    <w:p>
      <w:r>
        <w:t>1. Truy cập: https://code.visualstudio.com/download</w:t>
      </w:r>
      <w:r>
        <w:br w:type="textWrapping"/>
      </w:r>
      <w:r>
        <w:t>2. Tải và cài đặt Visual Studio Code.</w:t>
      </w:r>
      <w:r>
        <w:br w:type="textWrapping"/>
      </w:r>
      <w:r>
        <w:t>3. Mở Visual Studio Code.</w:t>
      </w:r>
      <w:r>
        <w:br w:type="textWrapping"/>
      </w:r>
      <w:r>
        <w:t>4. Chọn Extensions ở thanh công cụ bên trái.</w:t>
      </w:r>
      <w:r>
        <w:br w:type="textWrapping"/>
      </w:r>
      <w:r>
        <w:t>5. Tìm kiếm và cài đặt tiện ích Flutter do Dart Code phát hành. Tiện ích Dart sẽ được cài đặt kèm nếu cần.</w:t>
      </w:r>
    </w:p>
    <w:p>
      <w:pPr>
        <w:pStyle w:val="2"/>
      </w:pPr>
      <w:r>
        <w:t>Bước 4. Tải mã nguồn dự án từ GitHub</w:t>
      </w:r>
    </w:p>
    <w:p>
      <w:r>
        <w:t>1. Truy cập kho lưu trữ GitHub của nhóm: https://github.com/HoaiThuong-gif/Game_Bartender.git</w:t>
      </w:r>
      <w:r>
        <w:br w:type="textWrapping"/>
      </w:r>
      <w:r>
        <w:t>2. Nhấn nút Code.</w:t>
      </w:r>
      <w:r>
        <w:br w:type="textWrapping"/>
      </w:r>
      <w:r>
        <w:t>3. Chọn Download ZIP.</w:t>
      </w:r>
      <w:r>
        <w:br w:type="textWrapping"/>
      </w:r>
      <w:r>
        <w:t>4. Sau khi tải hoàn tất, giải nén tệp ZIP.</w:t>
      </w:r>
      <w:r>
        <w:br w:type="textWrapping"/>
      </w:r>
      <w:r>
        <w:t>5. Mở Visual Studio Code.</w:t>
      </w:r>
      <w:r>
        <w:br w:type="textWrapping"/>
      </w:r>
      <w:r>
        <w:t>6. Chọn File → Open Folder.</w:t>
      </w:r>
      <w:r>
        <w:br w:type="textWrapping"/>
      </w:r>
      <w:r>
        <w:t>7. Chọn thư mục dự án vừa giải nén, là thư mục chứa tệp "pubspec.yaml".</w:t>
      </w:r>
    </w:p>
    <w:p>
      <w:pPr>
        <w:pStyle w:val="2"/>
      </w:pPr>
      <w:r>
        <w:t>Bước 5. Cài đặt các thư viện của dự án</w:t>
      </w:r>
    </w:p>
    <w:p>
      <w:r>
        <w:t>1. Trong Visual Studio Code, chọn Terminal → New Terminal.</w:t>
      </w:r>
      <w:r>
        <w:br w:type="textWrapping"/>
      </w:r>
      <w:r>
        <w:t>2. Đảm bảo cửa sổ dòng lệnh đang ở thư mục gốc của dự án.</w:t>
      </w:r>
      <w:r>
        <w:br w:type="textWrapping"/>
      </w:r>
      <w:r>
        <w:t>3. Nhập:</w:t>
      </w:r>
      <w:r>
        <w:br w:type="textWrapping"/>
      </w:r>
      <w:r>
        <w:br w:type="textWrapping"/>
      </w:r>
      <w:r>
        <w:t>flutter pub get</w:t>
      </w:r>
      <w:r>
        <w:br w:type="textWrapping"/>
      </w:r>
      <w:r>
        <w:br w:type="textWrapping"/>
      </w:r>
      <w:r>
        <w:t>4. Chờ quá trình tải các thư viện hoàn tất.</w:t>
      </w:r>
      <w:r>
        <w:br w:type="textWrapping"/>
      </w:r>
      <w:r>
        <w:br w:type="textWrapping"/>
      </w:r>
      <w:r>
        <w:t>Nếu lệnh thực hiện thành công và không xuất hiện lỗi, chuyển sang bước tiếp theo.</w:t>
      </w:r>
    </w:p>
    <w:p>
      <w:pPr>
        <w:pStyle w:val="2"/>
      </w:pPr>
      <w:r>
        <w:t>Bước 6. Tạo máy ảo Android</w:t>
      </w:r>
    </w:p>
    <w:p>
      <w:r>
        <w:t>1. Mở Android Studio.</w:t>
      </w:r>
      <w:r>
        <w:br w:type="textWrapping"/>
      </w:r>
      <w:r>
        <w:t>2. Chọn Device Manager.</w:t>
      </w:r>
      <w:r>
        <w:br w:type="textWrapping"/>
      </w:r>
      <w:r>
        <w:t>3. Chọn Create Virtual Device.</w:t>
      </w:r>
      <w:r>
        <w:br w:type="textWrapping"/>
      </w:r>
      <w:r>
        <w:t>4. Chọn một thiết bị điện thoại, ví dụ Pixel 7.</w:t>
      </w:r>
      <w:r>
        <w:br w:type="textWrapping"/>
      </w:r>
      <w:r>
        <w:t>5. Chọn phiên bản Android có sẵn hoặc tải một ảnh hệ thống tương thích.</w:t>
      </w:r>
      <w:r>
        <w:br w:type="textWrapping"/>
      </w:r>
      <w:r>
        <w:t>6. Hoàn tất quá trình tạo máy ảo.</w:t>
      </w:r>
      <w:r>
        <w:br w:type="textWrapping"/>
      </w:r>
      <w:r>
        <w:t>7. Nhấn nút khởi động để mở máy ảo.</w:t>
      </w:r>
      <w:r>
        <w:br w:type="textWrapping"/>
      </w:r>
      <w:r>
        <w:br w:type="textWrapping"/>
      </w:r>
      <w:r>
        <w:t>Chờ đến khi máy ảo hiển thị màn hình chính Android.</w:t>
      </w:r>
    </w:p>
    <w:p>
      <w:pPr>
        <w:pStyle w:val="2"/>
      </w:pPr>
      <w:r>
        <w:t>Bước 7. Kiểm tra kết nối thiết bị</w:t>
      </w:r>
    </w:p>
    <w:p>
      <w:r>
        <w:t>Quay lại Visual Studio Code, mở cửa sổ dòng lệnh và nhập:</w:t>
      </w:r>
      <w:r>
        <w:br w:type="textWrapping"/>
      </w:r>
      <w:r>
        <w:br w:type="textWrapping"/>
      </w:r>
      <w:r>
        <w:t>flutter devices</w:t>
      </w:r>
      <w:r>
        <w:br w:type="textWrapping"/>
      </w:r>
      <w:r>
        <w:br w:type="textWrapping"/>
      </w:r>
      <w:r>
        <w:t>Nếu danh sách xuất hiện máy ảo Android, thiết bị đã được Flutter nhận diện.</w:t>
      </w:r>
    </w:p>
    <w:p>
      <w:pPr>
        <w:pStyle w:val="2"/>
      </w:pPr>
      <w:r>
        <w:t>Bước 8. Chạy ứng dụng</w:t>
      </w:r>
    </w:p>
    <w:p>
      <w:r>
        <w:t>Trong cửa sổ dòng lệnh tại thư mục dự án, nhập:</w:t>
      </w:r>
      <w:r>
        <w:br w:type="textWrapping"/>
      </w:r>
      <w:r>
        <w:br w:type="textWrapping"/>
      </w:r>
      <w:r>
        <w:t>flutter run</w:t>
      </w:r>
      <w:r>
        <w:br w:type="textWrapping"/>
      </w:r>
      <w:r>
        <w:br w:type="textWrapping"/>
      </w:r>
      <w:r>
        <w:t>Chờ Flutter biên dịch và cài đặt ứng dụng lên máy ảo.</w:t>
      </w:r>
      <w:r>
        <w:br w:type="textWrapping"/>
      </w:r>
      <w:r>
        <w:br w:type="textWrapping"/>
      </w:r>
      <w:r>
        <w:t>Sau khi hoàn tất, ứng dụng Game Bartender sẽ được mở trên thiết bị.</w:t>
      </w:r>
    </w:p>
    <w:p>
      <w:pPr>
        <w:pStyle w:val="2"/>
      </w:pPr>
      <w:r>
        <w:t>Bước 9. Kiểm tra chức năng Rubik 3D</w:t>
      </w:r>
    </w:p>
    <w:p>
      <w:r>
        <w:t>1. Tại giao diện ứng dụng, truy cập chức năng Rubik.</w:t>
      </w:r>
      <w:r>
        <w:br w:type="textWrapping"/>
      </w:r>
      <w:r>
        <w:t>2. Kiểm tra khối Rubik 3D có hiển thị đầy đủ hay không.</w:t>
      </w:r>
      <w:r>
        <w:br w:type="textWrapping"/>
      </w:r>
      <w:r>
        <w:t>3. Chạm và kéo trên màn hình để xoay góc nhìn.</w:t>
      </w:r>
      <w:r>
        <w:br w:type="textWrapping"/>
      </w:r>
      <w:r>
        <w:t>4. Thử phóng to và thu nhỏ khối Rubik.</w:t>
      </w:r>
      <w:r>
        <w:br w:type="textWrapping"/>
      </w:r>
      <w:r>
        <w:t>5. Kiểm tra các nút chức năng và điều hướng.</w:t>
      </w:r>
      <w:r>
        <w:br w:type="textWrapping"/>
      </w:r>
      <w:r>
        <w:br w:type="textWrapping"/>
      </w:r>
      <w:r>
        <w:t>Nếu khối Rubik hiển thị và phản hồi thao tác bình thường, phần hiển thị 3D đã hoạt động.</w:t>
      </w:r>
    </w:p>
    <w:p>
      <w:pPr>
        <w:pStyle w:val="2"/>
      </w:pPr>
      <w:r>
        <w:t>Bước 10. Xử lý một số lỗi thường gặp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Lỗi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Cách khắc phục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Không nhận diện lệnh "flutter"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Kiểm tra biến môi trường PATH và mở lại cửa sổ dòng lệnh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Thiếu Android SDK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Mở SDK Manager trong Android Studio để cài đặt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Không tìm thấy thiết bị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Kiểm tra máy ảo đã khởi động và chạy lại "flutter devices"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Thiếu thư viện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Chạy lại "flutter pub get"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Rubik không hiển thị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Kiểm tra các tệp JavaScript, nội dung web nhúng và thông báo lỗi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Ứng dụng chạy chậm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Thử trên thiết bị Android thật và kiểm tra tài nguyên máy</w:t>
            </w:r>
          </w:p>
        </w:tc>
      </w:tr>
    </w:tbl>
    <w:p/>
    <w:p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6C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4"/>
    <w:unhideWhenUsed/>
    <w:uiPriority w:val="99"/>
    <w:pPr>
      <w:spacing w:after="120"/>
    </w:pPr>
  </w:style>
  <w:style w:type="paragraph" w:styleId="12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3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16"/>
    <w:uiPriority w:val="99"/>
  </w:style>
  <w:style w:type="character" w:customStyle="1" w:styleId="136">
    <w:name w:val="Footer Char"/>
    <w:basedOn w:val="32"/>
    <w:link w:val="15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3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1"/>
    <w:uiPriority w:val="99"/>
  </w:style>
  <w:style w:type="character" w:customStyle="1" w:styleId="145">
    <w:name w:val="Body Text 2 Char"/>
    <w:basedOn w:val="32"/>
    <w:link w:val="12"/>
    <w:uiPriority w:val="99"/>
  </w:style>
  <w:style w:type="character" w:customStyle="1" w:styleId="146">
    <w:name w:val="Body Text 3 Char"/>
    <w:basedOn w:val="32"/>
    <w:link w:val="13"/>
    <w:uiPriority w:val="99"/>
    <w:rPr>
      <w:sz w:val="16"/>
      <w:szCs w:val="16"/>
    </w:rPr>
  </w:style>
  <w:style w:type="character" w:customStyle="1" w:styleId="147">
    <w:name w:val="Macro Text Char"/>
    <w:basedOn w:val="32"/>
    <w:link w:val="29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MSI</cp:lastModifiedBy>
  <dcterms:modified xsi:type="dcterms:W3CDTF">2026-10-08T16:13:52Z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